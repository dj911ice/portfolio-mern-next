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>
          <w:bottom w:val="single" w:sz="6" w:space="0" w:color="FFFFFF"/>
        </w:pBdr>
        <w:spacing w:lineRule="atLeast" w:line="0" w:before="0" w:after="0"/>
        <w:ind w:hanging="0" w:left="0" w:right="0"/>
        <w:jc w:val="center"/>
        <w:rPr>
          <w:rFonts w:ascii="Times New Roman" w:hAnsi="Times New Roman" w:eastAsia="Times New Roman" w:cs="Times New Roman"/>
          <w:color w:val="000000"/>
          <w:spacing w:val="0"/>
          <w:sz w:val="0"/>
          <w:szCs w:val="0"/>
        </w:rPr>
      </w:pPr>
      <w:r>
        <w:rPr>
          <w:rFonts w:eastAsia="Times New Roman" w:cs="Times New Roman"/>
          <w:b/>
          <w:bCs/>
          <w:caps/>
          <w:color w:val="000000"/>
          <w:spacing w:val="0"/>
          <w:sz w:val="34"/>
          <w:szCs w:val="34"/>
        </w:rPr>
        <w:t>Justin P. Dickerson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15" w:after="0"/>
        <w:ind w:hanging="0" w:left="0" w:right="0"/>
        <w:jc w:val="left"/>
        <w:rPr>
          <w:rStyle w:val="fs14personal-entityeditablephone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2">
        <w:r>
          <w:rPr>
            <w:rStyle w:val="ListLabel46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justin.p.dickerson@gmail.com</w:t>
        </w:r>
      </w:hyperlink>
      <w:r>
        <w:rPr>
          <w:rStyle w:val="fs14personal-entityeditablephone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phone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734.985.0669</w:t>
      </w:r>
    </w:p>
    <w:p>
      <w:pPr>
        <w:pStyle w:val="Normal"/>
        <w:pBdr>
          <w:bottom w:val="single" w:sz="6" w:space="0" w:color="FFFFFF"/>
        </w:pBdr>
        <w:tabs>
          <w:tab w:val="clear" w:pos="720"/>
          <w:tab w:val="right" w:pos="10605" w:leader="none"/>
        </w:tabs>
        <w:spacing w:lineRule="atLeast" w:line="0" w:before="0" w:after="0"/>
        <w:ind w:hanging="0" w:left="0" w:right="0"/>
        <w:jc w:val="left"/>
        <w:rPr>
          <w:rStyle w:val="fs14personal-entityeditableaddressfw4w100text-right"/>
          <w:rFonts w:ascii="Times New Roman" w:hAnsi="Times New Roman" w:eastAsia="Times New Roman" w:cs="Times New Roman"/>
          <w:b w:val="false"/>
          <w:bCs w:val="false"/>
          <w:color w:val="000000"/>
          <w:spacing w:val="0"/>
          <w:sz w:val="22"/>
          <w:szCs w:val="22"/>
        </w:rPr>
      </w:pPr>
      <w:hyperlink r:id="rId3">
        <w:r>
          <w:rPr>
            <w:rStyle w:val="ListLabel46"/>
            <w:rFonts w:eastAsia="Times New Roman" w:cs="Times New Roman"/>
            <w:b w:val="false"/>
            <w:bCs w:val="false"/>
            <w:color w:val="000000"/>
            <w:spacing w:val="0"/>
            <w:sz w:val="22"/>
            <w:szCs w:val="22"/>
          </w:rPr>
          <w:t>LinkedIn: justinpdickerson</w:t>
        </w:r>
      </w:hyperlink>
      <w:r>
        <w:rPr>
          <w:rStyle w:val="fs14personal-entityeditableaddressfw4w100text-right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ab/>
      </w:r>
      <w:r>
        <w:rPr>
          <w:rStyle w:val="fs14personal-entityeditableaddressfw4w100text-rightoverflow-hiddenundefined"/>
          <w:rFonts w:eastAsia="Times New Roman" w:cs="Times New Roman"/>
          <w:b w:val="false"/>
          <w:bCs w:val="false"/>
          <w:color w:val="000000"/>
          <w:spacing w:val="0"/>
          <w:sz w:val="22"/>
          <w:szCs w:val="22"/>
        </w:rPr>
        <w:t>https://www.justinpdickerson | GitHub: dj911ice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education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6overflow-hidden"/>
          <w:rFonts w:eastAsia="Times New Roman" w:cs="Times New Roman"/>
          <w:b/>
          <w:bCs/>
          <w:spacing w:val="0"/>
          <w:sz w:val="22"/>
          <w:szCs w:val="22"/>
        </w:rPr>
        <w:t xml:space="preserve">Bachelor of Science in Computer Science </w:t>
      </w:r>
      <w:r>
        <w:rPr>
          <w:rStyle w:val="fs14fw6overflow-hidden"/>
          <w:rFonts w:eastAsia="Times New Roman" w:cs="Times New Roman"/>
          <w:b/>
          <w:bCs/>
          <w:spacing w:val="0"/>
          <w:sz w:val="22"/>
          <w:szCs w:val="22"/>
        </w:rPr>
        <w:t xml:space="preserve">( 3.56 GPA)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Oregon State University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ab/>
      </w:r>
      <w:r>
        <w:rPr>
          <w:rStyle w:val="fs14fw4overflow-hidden"/>
          <w:rFonts w:eastAsia="Times New Roman" w:cs="Times New Roman"/>
          <w:b w:val="false"/>
          <w:bCs w:val="false"/>
          <w:spacing w:val="0"/>
          <w:sz w:val="22"/>
          <w:szCs w:val="22"/>
        </w:rPr>
        <w:t>Jun. 2026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Master of Arts in Economics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Eastern Michigan University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rStyle w:val="fs14fw4"/>
          <w:rFonts w:ascii="Times New Roman" w:hAnsi="Times New Roman" w:eastAsia="Times New Roman" w:cs="Times New Roman"/>
          <w:b w:val="false"/>
          <w:bCs w:val="false"/>
          <w:spacing w:val="0"/>
          <w:sz w:val="22"/>
          <w:szCs w:val="22"/>
        </w:rPr>
      </w:pPr>
      <w:r>
        <w:rPr>
          <w:rStyle w:val="fs14fw4"/>
          <w:rFonts w:eastAsia="Times New Roman" w:cs="Times New Roman"/>
          <w:b/>
          <w:bCs/>
          <w:spacing w:val="0"/>
          <w:sz w:val="22"/>
          <w:szCs w:val="22"/>
        </w:rPr>
        <w:t>Bachelor of Science in Pharmaceutical Sciences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| University of Toledo 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 xml:space="preserve">technical </w:t>
      </w: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experience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Oregon State University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| </w:t>
      </w:r>
      <w:r>
        <w:rPr>
          <w:rStyle w:val="fs14fw4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Teaching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 xml:space="preserve"> Assistant (Database &amp; Software Verification)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Mar. 2024 – Jun. 2026</w:t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 xml:space="preserve">Database Code Auditing (CS 340 </w:t>
      </w:r>
      <w:r>
        <w:rPr>
          <w:rFonts w:eastAsia="Times New Roman" w:cs="Times New Roman"/>
          <w:b/>
          <w:spacing w:val="0"/>
          <w:sz w:val="22"/>
          <w:szCs w:val="22"/>
        </w:rPr>
        <w:t>Intro to Databases</w:t>
      </w:r>
      <w:r>
        <w:rPr>
          <w:rFonts w:eastAsia="Times New Roman" w:cs="Times New Roman"/>
          <w:b/>
          <w:spacing w:val="0"/>
          <w:sz w:val="22"/>
          <w:szCs w:val="22"/>
        </w:rPr>
        <w:t>):</w:t>
      </w:r>
      <w:r>
        <w:rPr>
          <w:rFonts w:eastAsia="Times New Roman" w:cs="Times New Roman"/>
          <w:spacing w:val="0"/>
          <w:sz w:val="22"/>
          <w:szCs w:val="22"/>
        </w:rPr>
        <w:t xml:space="preserve"> Graded database schemas and frontend integrations for 30+ students and 15 final group projects per term, debugging broken queries and verifying relational logic.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Engineering Technical Tooling:</w:t>
      </w:r>
      <w:r>
        <w:rPr>
          <w:rFonts w:eastAsia="Times New Roman" w:cs="Times New Roman"/>
          <w:spacing w:val="0"/>
          <w:sz w:val="22"/>
          <w:szCs w:val="22"/>
        </w:rPr>
        <w:t xml:space="preserve"> Built and distributed an advanced project debugging guide to help student teams launch final apps; guide pulled 100+ views per semester and received formal professor endorsement.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 xml:space="preserve">Logic &amp; Verification Testing (CS 362 </w:t>
      </w:r>
      <w:r>
        <w:rPr>
          <w:rFonts w:eastAsia="Times New Roman" w:cs="Times New Roman"/>
          <w:b/>
          <w:spacing w:val="0"/>
          <w:sz w:val="22"/>
          <w:szCs w:val="22"/>
        </w:rPr>
        <w:t>Software Engineering 2</w:t>
      </w:r>
      <w:r>
        <w:rPr>
          <w:rFonts w:eastAsia="Times New Roman" w:cs="Times New Roman"/>
          <w:b/>
          <w:spacing w:val="0"/>
          <w:sz w:val="22"/>
          <w:szCs w:val="22"/>
        </w:rPr>
        <w:t>):</w:t>
      </w:r>
      <w:r>
        <w:rPr>
          <w:rFonts w:eastAsia="Times New Roman" w:cs="Times New Roman"/>
          <w:spacing w:val="0"/>
          <w:sz w:val="22"/>
          <w:szCs w:val="22"/>
        </w:rPr>
        <w:t xml:space="preserve"> Held dedicated office hours to troubleshoot code and guide students through writing automated test suites and implementing test coverage techniques.</w:t>
      </w:r>
    </w:p>
    <w:p>
      <w:pPr>
        <w:pStyle w:val="Normal"/>
        <w:numPr>
          <w:ilvl w:val="0"/>
          <w:numId w:val="4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 xml:space="preserve">Core Data Structures (CS 261 </w:t>
      </w:r>
      <w:r>
        <w:rPr>
          <w:rFonts w:eastAsia="Times New Roman" w:cs="Times New Roman"/>
          <w:b/>
          <w:spacing w:val="0"/>
          <w:sz w:val="22"/>
          <w:szCs w:val="22"/>
        </w:rPr>
        <w:t>Data Structures</w:t>
      </w:r>
      <w:r>
        <w:rPr>
          <w:rFonts w:eastAsia="Times New Roman" w:cs="Times New Roman"/>
          <w:b/>
          <w:spacing w:val="0"/>
          <w:sz w:val="22"/>
          <w:szCs w:val="22"/>
        </w:rPr>
        <w:t>):</w:t>
      </w:r>
      <w:r>
        <w:rPr>
          <w:rFonts w:eastAsia="Times New Roman" w:cs="Times New Roman"/>
          <w:spacing w:val="0"/>
          <w:sz w:val="22"/>
          <w:szCs w:val="22"/>
        </w:rPr>
        <w:t xml:space="preserve"> Guided students through the low-level implementation of arrays, linked lists, hash maps, and trees, focusing on code efficiency and algorithmic fundamentals.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4fsioverflow-hidden"/>
          <w:rFonts w:eastAsia="Times New Roman" w:cs="Times New Roman"/>
          <w:b/>
          <w:bCs/>
          <w:i/>
          <w:iCs/>
          <w:spacing w:val="0"/>
          <w:sz w:val="22"/>
          <w:szCs w:val="22"/>
        </w:rPr>
        <w:t>Prota Ventures | Ruby on Rails Developer &amp; Studios Partner (Contract)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 xml:space="preserve">Mar. 2022 –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Apr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Test Suite Scaling:</w:t>
      </w:r>
      <w:r>
        <w:rPr>
          <w:rFonts w:eastAsia="Times New Roman" w:cs="Times New Roman"/>
          <w:spacing w:val="0"/>
          <w:sz w:val="22"/>
          <w:szCs w:val="22"/>
        </w:rPr>
        <w:t xml:space="preserve"> Expanded core system test coverage using RSpec and Capybara, writing 7 integrated tests and test factories within the first 5 weeks of on-boarding.</w:t>
      </w:r>
    </w:p>
    <w:p>
      <w:pPr>
        <w:pStyle w:val="Normal"/>
        <w:numPr>
          <w:ilvl w:val="0"/>
          <w:numId w:val="5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Backend Refactoring:</w:t>
      </w:r>
      <w:r>
        <w:rPr>
          <w:rFonts w:eastAsia="Times New Roman" w:cs="Times New Roman"/>
          <w:spacing w:val="0"/>
          <w:sz w:val="22"/>
          <w:szCs w:val="22"/>
        </w:rPr>
        <w:t xml:space="preserve"> Updated data validation logic inside app controllers and models, and patched helper text across front-end .erb partials to clean up edge-case errors.</w:t>
      </w:r>
    </w:p>
    <w:p>
      <w:pPr>
        <w:pStyle w:val="Normal"/>
        <w:spacing w:lineRule="atLeast" w:line="220"/>
        <w:ind w:hanging="0" w:left="0" w:right="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>
          <w:rFonts w:eastAsia="Times New Roman" w:cs="Times New Roman"/>
          <w:spacing w:val="0"/>
          <w:sz w:val="22"/>
          <w:szCs w:val="22"/>
        </w:rPr>
      </w:r>
    </w:p>
    <w:p>
      <w:pPr>
        <w:pStyle w:val="Normal"/>
        <w:tabs>
          <w:tab w:val="clear" w:pos="720"/>
          <w:tab w:val="right" w:pos="10590" w:leader="none"/>
        </w:tabs>
        <w:spacing w:lineRule="atLeast" w:line="220" w:before="0" w:after="0"/>
        <w:ind w:hanging="0" w:left="0" w:right="0"/>
        <w:jc w:val="left"/>
        <w:rPr/>
      </w:pPr>
      <w:r>
        <w:rPr>
          <w:rStyle w:val="fs14fw6"/>
          <w:rFonts w:eastAsia="Times New Roman" w:cs="Times New Roman"/>
          <w:b/>
          <w:bCs/>
          <w:spacing w:val="0"/>
          <w:sz w:val="22"/>
          <w:szCs w:val="22"/>
        </w:rPr>
        <w:t>Independent Consultant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| </w:t>
      </w:r>
      <w:r>
        <w:rPr>
          <w:rStyle w:val="fs14fw4fsioverflow-hidden"/>
          <w:rFonts w:eastAsia="Times New Roman" w:cs="Times New Roman"/>
          <w:b w:val="false"/>
          <w:bCs w:val="false"/>
          <w:i/>
          <w:iCs/>
          <w:spacing w:val="0"/>
          <w:sz w:val="22"/>
          <w:szCs w:val="22"/>
        </w:rPr>
        <w:t>Android Engineer</w:t>
      </w:r>
      <w:r>
        <w:rPr>
          <w:rStyle w:val="fs14fw6undefinedtdn"/>
          <w:rFonts w:eastAsia="Times New Roman" w:cs="Times New Roman"/>
          <w:b/>
          <w:bCs/>
          <w:spacing w:val="0"/>
          <w:sz w:val="22"/>
          <w:szCs w:val="22"/>
        </w:rPr>
        <w:t xml:space="preserve"> |</w:t>
      </w:r>
      <w:r>
        <w:rPr>
          <w:rStyle w:val="fs14fw4undefinedtdn"/>
          <w:rFonts w:eastAsia="Times New Roman" w:cs="Times New Roman"/>
          <w:b w:val="false"/>
          <w:bCs w:val="false"/>
          <w:spacing w:val="0"/>
          <w:sz w:val="22"/>
          <w:szCs w:val="22"/>
        </w:rPr>
        <w:t xml:space="preserve"> </w:t>
      </w:r>
      <w:r>
        <w:rPr>
          <w:rStyle w:val="fs14fw4"/>
          <w:rFonts w:eastAsia="Times New Roman" w:cs="Times New Roman"/>
          <w:b w:val="false"/>
          <w:bCs w:val="false"/>
          <w:spacing w:val="0"/>
          <w:sz w:val="22"/>
          <w:szCs w:val="22"/>
        </w:rPr>
        <w:t>Remote</w:t>
        <w:tab/>
        <w:t>Jan. 2019 - Mar. 2022</w:t>
      </w:r>
    </w:p>
    <w:p>
      <w:pPr>
        <w:pStyle w:val="Normal"/>
        <w:spacing w:lineRule="atLeast" w:line="220" w:before="0" w:after="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Asynchronous Audio Pipelines:</w:t>
      </w:r>
      <w:r>
        <w:rPr>
          <w:rFonts w:eastAsia="Times New Roman" w:cs="Times New Roman"/>
          <w:spacing w:val="0"/>
          <w:sz w:val="22"/>
          <w:szCs w:val="22"/>
        </w:rPr>
        <w:t xml:space="preserve"> Built and deployed a Kotlin-based ringtone app using the ExoPlayer library to stream, download, and sort hundreds of high-volume audio samples.</w:t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UI Layout &amp; Architecture:</w:t>
      </w:r>
      <w:r>
        <w:rPr>
          <w:rFonts w:eastAsia="Times New Roman" w:cs="Times New Roman"/>
          <w:spacing w:val="0"/>
          <w:sz w:val="22"/>
          <w:szCs w:val="22"/>
        </w:rPr>
        <w:t xml:space="preserve"> Designed the mobile interface with Material Design, deploying ConstraintLayout for performance and Jetpack Navigation Component for clean user transitions.</w:t>
      </w:r>
    </w:p>
    <w:p>
      <w:pPr>
        <w:pStyle w:val="Normal"/>
        <w:numPr>
          <w:ilvl w:val="0"/>
          <w:numId w:val="6"/>
        </w:numPr>
        <w:spacing w:lineRule="atLeast" w:line="220" w:before="0" w:after="0"/>
        <w:jc w:val="left"/>
        <w:rPr>
          <w:sz w:val="22"/>
          <w:szCs w:val="22"/>
        </w:rPr>
      </w:pPr>
      <w:r>
        <w:rPr>
          <w:rFonts w:eastAsia="Times New Roman" w:cs="Times New Roman"/>
          <w:b/>
          <w:spacing w:val="0"/>
          <w:sz w:val="22"/>
          <w:szCs w:val="22"/>
        </w:rPr>
        <w:t>Project Lifecycle:</w:t>
      </w:r>
      <w:r>
        <w:rPr>
          <w:rFonts w:eastAsia="Times New Roman" w:cs="Times New Roman"/>
          <w:spacing w:val="0"/>
          <w:sz w:val="22"/>
          <w:szCs w:val="22"/>
        </w:rPr>
        <w:t xml:space="preserve"> Drafted user stories, mapped out development sprints, and managed the entire project board using Jira.</w:t>
      </w:r>
    </w:p>
    <w:p>
      <w:pPr>
        <w:pStyle w:val="Normal"/>
        <w:pBdr>
          <w:top w:val="single" w:sz="6" w:space="0" w:color="000000"/>
          <w:bottom w:val="single" w:sz="6" w:space="0" w:color="000000"/>
        </w:pBdr>
        <w:spacing w:lineRule="atLeast" w:line="220" w:before="0" w:after="0"/>
        <w:ind w:hanging="0" w:left="0" w:right="0"/>
        <w:jc w:val="center"/>
        <w:rPr>
          <w:rFonts w:ascii="Times New Roman" w:hAnsi="Times New Roman" w:eastAsia="Times New Roman" w:cs="Times New Roman"/>
          <w:b/>
          <w:bCs/>
          <w:caps/>
          <w:spacing w:val="0"/>
          <w:sz w:val="22"/>
          <w:szCs w:val="22"/>
        </w:rPr>
      </w:pP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 xml:space="preserve">Core </w:t>
      </w:r>
      <w:r>
        <w:rPr>
          <w:rFonts w:eastAsia="Times New Roman" w:cs="Times New Roman"/>
          <w:b/>
          <w:bCs/>
          <w:caps/>
          <w:spacing w:val="0"/>
          <w:sz w:val="22"/>
          <w:szCs w:val="22"/>
        </w:rPr>
        <w:t>projects</w:t>
      </w:r>
    </w:p>
    <w:p>
      <w:pPr>
        <w:pStyle w:val="Heading3"/>
        <w:spacing w:lineRule="atLeast" w:line="220"/>
        <w:ind w:hanging="0" w:left="0" w:right="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Relational Adapter / Facade (Core Query Engine) </w:t>
      </w:r>
      <w:r>
        <w:rPr>
          <w:i/>
          <w:sz w:val="22"/>
          <w:szCs w:val="22"/>
        </w:rPr>
        <w:t>Lead Developer | Active Development</w:t>
      </w:r>
    </w:p>
    <w:p>
      <w:pPr>
        <w:pStyle w:val="Normal"/>
        <w:numPr>
          <w:ilvl w:val="0"/>
          <w:numId w:val="1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Building an independent, local-first software engine designed to run relational SQL queries over non-relational data formats via a facade pattern.</w:t>
      </w:r>
    </w:p>
    <w:p>
      <w:pPr>
        <w:pStyle w:val="Normal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atLeast" w:line="220"/>
        <w:jc w:val="lef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Speed Score (Vertically Integrated Project</w:t>
      </w:r>
      <w:r>
        <w:rPr>
          <w:b/>
          <w:bCs/>
          <w:sz w:val="22"/>
          <w:szCs w:val="22"/>
        </w:rPr>
        <w:t>)</w:t>
      </w:r>
      <w:r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| </w:t>
      </w:r>
      <w:r>
        <w:rPr>
          <w:b/>
          <w:bCs/>
          <w:sz w:val="22"/>
          <w:szCs w:val="22"/>
        </w:rPr>
        <w:t>Frontend Infrastructure Engineer | Active Development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Engineered the initial UI mockups and implemented a live-updating user feed driven by Server-Sent Events (SSE) inside the React framework.</w:t>
      </w:r>
    </w:p>
    <w:p>
      <w:pPr>
        <w:pStyle w:val="Normal"/>
        <w:numPr>
          <w:ilvl w:val="0"/>
          <w:numId w:val="2"/>
        </w:numPr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>Handled rolling date/time calculation constraints and decoupled the data-fetching pipeline so future developers could scale the codebase easily.</w:t>
      </w:r>
    </w:p>
    <w:p>
      <w:pPr>
        <w:pStyle w:val="Heading3"/>
        <w:spacing w:lineRule="atLeast" w:line="220"/>
        <w:jc w:val="left"/>
        <w:rPr>
          <w:sz w:val="22"/>
          <w:szCs w:val="22"/>
        </w:rPr>
      </w:pPr>
      <w:r>
        <w:rPr>
          <w:sz w:val="22"/>
          <w:szCs w:val="22"/>
        </w:rPr>
        <w:t xml:space="preserve">Professional Website </w:t>
      </w:r>
      <w:r>
        <w:rPr>
          <w:sz w:val="22"/>
          <w:szCs w:val="22"/>
        </w:rPr>
        <w:t xml:space="preserve">| </w:t>
      </w:r>
      <w:r>
        <w:rPr>
          <w:i/>
          <w:sz w:val="22"/>
          <w:szCs w:val="22"/>
        </w:rPr>
        <w:t>Lead Developer | Active Development</w:t>
      </w:r>
    </w:p>
    <w:p>
      <w:pPr>
        <w:pStyle w:val="Normal"/>
        <w:numPr>
          <w:ilvl w:val="0"/>
          <w:numId w:val="3"/>
        </w:numPr>
        <w:spacing w:lineRule="atLeast" w:line="220"/>
        <w:jc w:val="left"/>
        <w:rPr/>
      </w:pPr>
      <w:r>
        <w:rPr>
          <w:i/>
          <w:sz w:val="22"/>
          <w:szCs w:val="22"/>
        </w:rPr>
        <w:t>Developing a professional website using the MERN stack integrated with Next.js (</w:t>
      </w:r>
      <w:hyperlink r:id="rId4" w:tgtFrame="_blank">
        <w:r>
          <w:rPr>
            <w:rStyle w:val="Hyperlink"/>
            <w:i/>
            <w:sz w:val="22"/>
            <w:szCs w:val="22"/>
          </w:rPr>
          <w:t>https://www.justinpdickerson.com</w:t>
        </w:r>
      </w:hyperlink>
      <w:r>
        <w:rPr>
          <w:i/>
          <w:sz w:val="22"/>
          <w:szCs w:val="22"/>
        </w:rPr>
        <w:t>)</w:t>
      </w:r>
    </w:p>
    <w:p>
      <w:pPr>
        <w:pStyle w:val="Normal"/>
        <w:spacing w:lineRule="atLeast" w:line="220"/>
        <w:jc w:val="left"/>
        <w:rPr>
          <w:rFonts w:ascii="Times New Roman" w:hAnsi="Times New Roman" w:eastAsia="Times New Roman" w:cs="Times New Roman"/>
          <w:spacing w:val="0"/>
          <w:sz w:val="22"/>
          <w:szCs w:val="22"/>
        </w:rPr>
      </w:pPr>
      <w:r>
        <w:rPr/>
      </w:r>
    </w:p>
    <w:sectPr>
      <w:type w:val="nextPage"/>
      <w:pgSz w:w="12240" w:h="15810"/>
      <w:pgMar w:left="820" w:right="820" w:gutter="0" w:header="0" w:top="820" w:footer="0" w:bottom="82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1043"/>
        </w:tabs>
        <w:ind w:left="104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403"/>
        </w:tabs>
        <w:ind w:left="140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763"/>
        </w:tabs>
        <w:ind w:left="176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123"/>
        </w:tabs>
        <w:ind w:left="212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483"/>
        </w:tabs>
        <w:ind w:left="248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843"/>
        </w:tabs>
        <w:ind w:left="284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203"/>
        </w:tabs>
        <w:ind w:left="320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563"/>
        </w:tabs>
        <w:ind w:left="356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923"/>
        </w:tabs>
        <w:ind w:left="3923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05bce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qFormat/>
    <w:rsid w:val="00ef7b96"/>
    <w:pPr>
      <w:keepNext w:val="true"/>
      <w:spacing w:before="240" w:after="60"/>
      <w:outlineLvl w:val="0"/>
    </w:pPr>
    <w:rPr>
      <w:rFonts w:ascii="Times New Roman" w:hAnsi="Times New Roman" w:eastAsia="Times New Roman" w:cs="Times New Roman"/>
      <w:b/>
      <w:bCs/>
      <w:i w:val="false"/>
      <w:kern w:val="2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 w:val="true"/>
      <w:spacing w:before="240" w:after="60"/>
      <w:outlineLvl w:val="1"/>
    </w:pPr>
    <w:rPr>
      <w:rFonts w:ascii="Times New Roman" w:hAnsi="Times New Roman" w:eastAsia="Times New Roman" w:cs="Times New Roman"/>
      <w:b/>
      <w:bCs/>
      <w:i w:val="false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 w:val="true"/>
      <w:spacing w:before="240" w:after="60"/>
      <w:outlineLvl w:val="2"/>
    </w:pPr>
    <w:rPr>
      <w:rFonts w:ascii="Times New Roman" w:hAnsi="Times New Roman" w:eastAsia="Times New Roman" w:cs="Times New Roman"/>
      <w:b/>
      <w:bCs/>
      <w:i w:val="false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 w:val="true"/>
      <w:spacing w:before="240" w:after="60"/>
      <w:outlineLvl w:val="3"/>
    </w:pPr>
    <w:rPr>
      <w:rFonts w:ascii="Times New Roman" w:hAnsi="Times New Roman" w:eastAsia="Times New Roman" w:cs="Times New Roman"/>
      <w:b/>
      <w:bCs/>
      <w:i w:val="false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hAnsi="Times New Roman" w:eastAsia="Times New Roman" w:cs="Times New Roman"/>
      <w:b/>
      <w:bCs/>
      <w:i w:val="false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hAnsi="Times New Roman" w:eastAsia="Times New Roman" w:cs="Times New Roman"/>
      <w:b/>
      <w:bCs/>
      <w:i w:val="false"/>
      <w:sz w:val="16"/>
      <w:szCs w:val="16"/>
    </w:rPr>
  </w:style>
  <w:style w:type="character" w:styleId="DefaultParagraphFont" w:default="1">
    <w:name w:val="Default Paragraph Font"/>
    <w:semiHidden/>
    <w:qFormat/>
    <w:rPr/>
  </w:style>
  <w:style w:type="character" w:styleId="fs14personal-entityeditableemailfw4w100text-leftoverflow-hiddenundefined" w:customStyle="1">
    <w:name w:val="fs14 personal-entity editable email fw4 w100 text-left overflow-hidden undefined"/>
    <w:basedOn w:val="DefaultParagraphFont"/>
    <w:qFormat/>
    <w:rPr/>
  </w:style>
  <w:style w:type="character" w:styleId="fs14personal-entityeditablephonefw4w100text-right" w:customStyle="1">
    <w:name w:val="fs14 personal-entity editable phone fw4 w100 text-right"/>
    <w:basedOn w:val="DefaultParagraphFont"/>
    <w:qFormat/>
    <w:rPr/>
  </w:style>
  <w:style w:type="character" w:styleId="fs14personal-entityeditablephonefw4w100text-rightoverflow-hiddenundefined" w:customStyle="1">
    <w:name w:val="fs14 personal-entity editable phone fw4 w100 text-right overflow-hidden undefined"/>
    <w:basedOn w:val="DefaultParagraphFont"/>
    <w:qFormat/>
    <w:rPr/>
  </w:style>
  <w:style w:type="character" w:styleId="fs14personal-entityeditablelinkedinfw4w100text-leftoverflow-hiddenundefined" w:customStyle="1">
    <w:name w:val="fs14 personal-entity editable linkedin fw4 w100 text-left overflow-hidden undefined"/>
    <w:basedOn w:val="DefaultParagraphFont"/>
    <w:qFormat/>
    <w:rPr/>
  </w:style>
  <w:style w:type="character" w:styleId="fs14personal-entityeditableaddressfw4w100text-right" w:customStyle="1">
    <w:name w:val="fs14 personal-entity editable address fw4 w100 text-right"/>
    <w:basedOn w:val="DefaultParagraphFont"/>
    <w:qFormat/>
    <w:rPr/>
  </w:style>
  <w:style w:type="character" w:styleId="fs14personal-entityeditableaddressfw4w100text-rightoverflow-hiddenundefined" w:customStyle="1">
    <w:name w:val="fs14 personal-entity editable address fw4 w100 text-right overflow-hidden undefined"/>
    <w:basedOn w:val="DefaultParagraphFont"/>
    <w:qFormat/>
    <w:rPr/>
  </w:style>
  <w:style w:type="character" w:styleId="fs14fw6overflow-hidden" w:customStyle="1">
    <w:name w:val="fs14 fw6 overflow-hidden"/>
    <w:basedOn w:val="DefaultParagraphFont"/>
    <w:qFormat/>
    <w:rPr/>
  </w:style>
  <w:style w:type="character" w:styleId="fs14fw4" w:customStyle="1">
    <w:name w:val="fs14 fw4"/>
    <w:basedOn w:val="DefaultParagraphFont"/>
    <w:qFormat/>
    <w:rPr/>
  </w:style>
  <w:style w:type="character" w:styleId="fs14fw4overflow-hidden" w:customStyle="1">
    <w:name w:val="fs14 fw4 overflow-hidden"/>
    <w:basedOn w:val="DefaultParagraphFont"/>
    <w:qFormat/>
    <w:rPr/>
  </w:style>
  <w:style w:type="character" w:styleId="fs14fw4undefinedtdn" w:customStyle="1">
    <w:name w:val="fs14 fw4 undefined tdn"/>
    <w:basedOn w:val="DefaultParagraphFont"/>
    <w:qFormat/>
    <w:rPr/>
  </w:style>
  <w:style w:type="character" w:styleId="fs14fw6undefinedtdn" w:customStyle="1">
    <w:name w:val="fs14 fw6 undefined tdn"/>
    <w:basedOn w:val="DefaultParagraphFont"/>
    <w:qFormat/>
    <w:rPr/>
  </w:style>
  <w:style w:type="character" w:styleId="fs14fw6" w:customStyle="1">
    <w:name w:val="fs14 fw6"/>
    <w:basedOn w:val="DefaultParagraphFont"/>
    <w:qFormat/>
    <w:rPr/>
  </w:style>
  <w:style w:type="character" w:styleId="fs14fw4fsioverflow-hidden" w:customStyle="1">
    <w:name w:val="fs14 fw4 fsi overflow-hidden"/>
    <w:basedOn w:val="DefaultParagraphFont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ivWordSection1" w:customStyle="1">
    <w:name w:val="div_WordSection1"/>
    <w:basedOn w:val="Normal"/>
    <w:qFormat/>
    <w:pPr/>
    <w:rPr/>
  </w:style>
  <w:style w:type="paragraph" w:styleId="liMsoNormal" w:customStyle="1">
    <w:name w:val="li_MsoNormal"/>
    <w:basedOn w:val="Normal"/>
    <w:qFormat/>
    <w:pPr>
      <w:spacing w:lineRule="atLeast" w:line="24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ustin.p.dickerson@gmail.com" TargetMode="External"/><Relationship Id="rId3" Type="http://schemas.openxmlformats.org/officeDocument/2006/relationships/hyperlink" Target="https://LinkedIn:%20justinpdickerson" TargetMode="External"/><Relationship Id="rId4" Type="http://schemas.openxmlformats.org/officeDocument/2006/relationships/hyperlink" Target="https://www.justinpdickerson.com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44</TotalTime>
  <Application>LibreOffice/24.2.7.2$Linux_X86_64 LibreOffice_project/420$Build-2</Application>
  <AppVersion>15.0000</AppVersion>
  <Pages>1</Pages>
  <Words>441</Words>
  <Characters>2711</Characters>
  <CharactersWithSpaces>3114</CharactersWithSpaces>
  <Paragraphs>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2026-06-18T10:55:44Z</dcterms:modified>
  <cp:revision>15</cp:revision>
  <dc:subject/>
  <dc:title>Resume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